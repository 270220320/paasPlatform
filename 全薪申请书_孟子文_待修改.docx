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F5D79CC">
      <w:pPr>
        <w:spacing w:after="360" w:line="360" w:lineRule="auto"/>
        <w:jc w:val="center"/>
      </w:pPr>
      <w:r>
        <w:rPr>
          <w:rFonts w:hint="eastAsia" w:ascii="宋体" w:hAnsi="宋体" w:eastAsia="宋体"/>
          <w:b/>
          <w:sz w:val="44"/>
          <w:lang w:val="en-US" w:eastAsia="zh-CN"/>
        </w:rPr>
        <w:t>全薪</w:t>
      </w:r>
      <w:r>
        <w:rPr>
          <w:rFonts w:ascii="宋体" w:hAnsi="宋体" w:eastAsia="宋体"/>
          <w:b/>
          <w:sz w:val="44"/>
        </w:rPr>
        <w:t>申请书</w:t>
      </w:r>
    </w:p>
    <w:p w14:paraId="70218EE7">
      <w:pPr>
        <w:spacing w:after="0" w:line="360" w:lineRule="auto"/>
      </w:pPr>
      <w:r>
        <w:rPr>
          <w:rFonts w:ascii="宋体" w:hAnsi="宋体" w:eastAsia="宋体"/>
          <w:b w:val="0"/>
          <w:sz w:val="24"/>
        </w:rPr>
        <w:t>尊敬的公司领导：</w:t>
      </w:r>
    </w:p>
    <w:p w14:paraId="2D10760D">
      <w:pPr>
        <w:spacing w:after="0" w:line="360" w:lineRule="auto"/>
        <w:ind w:firstLine="480"/>
        <w:rPr>
          <w:rFonts w:hint="default" w:ascii="宋体" w:hAnsi="宋体" w:eastAsia="宋体"/>
          <w:b w:val="0"/>
          <w:sz w:val="24"/>
          <w:lang w:val="en-US" w:eastAsia="zh-CN"/>
        </w:rPr>
      </w:pPr>
      <w:bookmarkStart w:id="0" w:name="_GoBack"/>
      <w:bookmarkEnd w:id="0"/>
      <w:r>
        <w:rPr>
          <w:rFonts w:ascii="宋体" w:hAnsi="宋体" w:eastAsia="宋体"/>
          <w:b w:val="0"/>
          <w:sz w:val="24"/>
        </w:rPr>
        <w:t>您好！我于2026 年7月1日入职公司，担任研发工程师岗位，至今已有三个月。基于自己多年的研发和架构经验以及对AI的深入了解和掌握，主要完成了：上云2平台的前后端研发，编写AI研发说明和经验文档，优化交管0.5版本的UI问题，并参与公司金点子活动。其中，上云2平台功能清单梳理了42项功能点，交管0.5版本累计优化32个页面。</w:t>
      </w:r>
    </w:p>
    <w:p w14:paraId="3484F69D">
      <w:pPr>
        <w:spacing w:after="0" w:line="360" w:lineRule="auto"/>
        <w:ind w:firstLine="480"/>
      </w:pPr>
      <w:r>
        <w:rPr>
          <w:rFonts w:ascii="宋体" w:hAnsi="宋体" w:eastAsia="宋体"/>
          <w:b w:val="0"/>
          <w:sz w:val="24"/>
        </w:rPr>
        <w:t>现</w:t>
      </w:r>
      <w:r>
        <w:rPr>
          <w:rFonts w:hint="eastAsia" w:ascii="宋体" w:hAnsi="宋体" w:eastAsia="宋体"/>
          <w:b w:val="0"/>
          <w:sz w:val="24"/>
          <w:lang w:val="en-US" w:eastAsia="zh-CN"/>
        </w:rPr>
        <w:t>由于房贷压力较大</w:t>
      </w:r>
      <w:r>
        <w:rPr>
          <w:rFonts w:ascii="宋体" w:hAnsi="宋体" w:eastAsia="宋体"/>
          <w:b w:val="0"/>
          <w:sz w:val="24"/>
        </w:rPr>
        <w:t>，</w:t>
      </w:r>
      <w:r>
        <w:rPr>
          <w:rFonts w:hint="eastAsia" w:ascii="宋体" w:hAnsi="宋体" w:eastAsia="宋体"/>
          <w:b w:val="0"/>
          <w:sz w:val="24"/>
          <w:lang w:val="en-US" w:eastAsia="zh-CN"/>
        </w:rPr>
        <w:t>希望后续可以</w:t>
      </w:r>
      <w:r>
        <w:rPr>
          <w:rFonts w:ascii="宋体" w:hAnsi="宋体" w:eastAsia="宋体"/>
          <w:b w:val="0"/>
          <w:sz w:val="24"/>
        </w:rPr>
        <w:t>按全额标准发放工资</w:t>
      </w:r>
      <w:r>
        <w:rPr>
          <w:rFonts w:hint="eastAsia" w:ascii="宋体" w:hAnsi="宋体" w:eastAsia="宋体"/>
          <w:b w:val="0"/>
          <w:sz w:val="24"/>
          <w:lang w:eastAsia="zh-CN"/>
        </w:rPr>
        <w:t>，</w:t>
      </w:r>
      <w:r>
        <w:rPr>
          <w:rFonts w:ascii="宋体" w:hAnsi="宋体" w:eastAsia="宋体"/>
          <w:b w:val="0"/>
          <w:sz w:val="24"/>
        </w:rPr>
        <w:t>特此提交申请，恳请公司予以批准。三个月来的</w:t>
      </w:r>
      <w:r>
        <w:rPr>
          <w:rFonts w:hint="eastAsia" w:ascii="宋体" w:hAnsi="宋体" w:eastAsia="宋体"/>
          <w:b w:val="0"/>
          <w:sz w:val="24"/>
          <w:lang w:val="en-US" w:eastAsia="zh-CN"/>
        </w:rPr>
        <w:t>具体</w:t>
      </w:r>
      <w:r>
        <w:rPr>
          <w:rFonts w:ascii="宋体" w:hAnsi="宋体" w:eastAsia="宋体"/>
          <w:b w:val="0"/>
          <w:sz w:val="24"/>
        </w:rPr>
        <w:t>工作情况汇报如下：</w:t>
      </w:r>
    </w:p>
    <w:p w14:paraId="5CCDEE6F">
      <w:pPr>
        <w:spacing w:after="0" w:line="360" w:lineRule="auto"/>
        <w:ind w:firstLine="480"/>
      </w:pPr>
      <w:r>
        <w:rPr>
          <w:rFonts w:ascii="宋体" w:hAnsi="宋体" w:eastAsia="宋体"/>
          <w:b/>
          <w:sz w:val="24"/>
        </w:rPr>
        <w:t>一、主要工作成果</w:t>
      </w:r>
    </w:p>
    <w:p w14:paraId="29C5C248">
      <w:pPr>
        <w:spacing w:after="0" w:line="360" w:lineRule="auto"/>
        <w:ind w:firstLine="480"/>
      </w:pPr>
      <w:r>
        <w:rPr>
          <w:rFonts w:ascii="宋体" w:hAnsi="宋体" w:eastAsia="宋体"/>
          <w:b w:val="0"/>
          <w:sz w:val="24"/>
        </w:rPr>
        <w:t>1. 上云2无人机管理平台研发。在不到两个月的时间里，我结合大疆上云API2，借助AI Agent独立推进平台研发，完成需求梳理、产品原型设计、数据库设计、前后端开发和自动化测试等工作。项目功能清单共梳理42项，涉及账号与权限、设备、航线、任务计划、地图标注、空域安全、媒体管理、驾驶舱和飞行回放等功能。</w:t>
      </w:r>
    </w:p>
    <w:p w14:paraId="6017C59F">
      <w:pPr>
        <w:spacing w:after="0" w:line="360" w:lineRule="auto"/>
        <w:ind w:firstLine="480"/>
      </w:pPr>
      <w:r>
        <w:rPr>
          <w:rFonts w:ascii="宋体" w:hAnsi="宋体" w:eastAsia="宋体"/>
          <w:b w:val="0"/>
          <w:sz w:val="24"/>
        </w:rPr>
        <w:t>在具体功能实现中，我对接大疆上云API2 SDK，完成机场与无人机设备接入、状态查看和远程调试；集成航线编辑器，支持航线创建、编辑、导入导出，并衔接飞行任务下发；同时建设首页数据总览、飞行任务管理、安全空域、地图标注、媒体管理及人员权限等能力。</w:t>
      </w:r>
    </w:p>
    <w:p w14:paraId="4816B17E">
      <w:pPr>
        <w:numPr>
          <w:ilvl w:val="0"/>
          <w:numId w:val="7"/>
        </w:numPr>
        <w:spacing w:after="0" w:line="360" w:lineRule="auto"/>
        <w:ind w:firstLine="480"/>
        <w:rPr>
          <w:rFonts w:ascii="宋体" w:hAnsi="宋体" w:eastAsia="宋体"/>
          <w:b w:val="0"/>
          <w:sz w:val="24"/>
        </w:rPr>
      </w:pPr>
      <w:r>
        <w:rPr>
          <w:rFonts w:hint="eastAsia" w:ascii="宋体" w:hAnsi="宋体" w:eastAsia="宋体"/>
          <w:b w:val="0"/>
          <w:sz w:val="24"/>
          <w:lang w:val="en-US" w:eastAsia="zh-CN"/>
        </w:rPr>
        <w:t>2. 梳理并实践AI协同研发流程。在平台研发过程中，我将AI工具应用于需求确认、PRD编写、原型与数据库设计、详细设计、编码和测试，并记录实践中的经验与问题，形成AI研发说明和经验文档，为团队后续项目开展AI协同研发提供参考。</w:t>
      </w:r>
    </w:p>
    <w:p w14:paraId="221F4B83">
      <w:pPr>
        <w:numPr>
          <w:ilvl w:val="0"/>
          <w:numId w:val="7"/>
        </w:numPr>
        <w:spacing w:after="0" w:line="360" w:lineRule="auto"/>
        <w:ind w:firstLine="480"/>
        <w:rPr>
          <w:rFonts w:ascii="宋体" w:hAnsi="宋体" w:eastAsia="宋体"/>
          <w:b w:val="0"/>
          <w:sz w:val="24"/>
        </w:rPr>
      </w:pPr>
      <w:r>
        <w:rPr>
          <w:rFonts w:hint="eastAsia" w:ascii="宋体" w:hAnsi="宋体" w:eastAsia="宋体"/>
          <w:b w:val="0"/>
          <w:sz w:val="24"/>
          <w:lang w:val="en-US" w:eastAsia="zh-CN"/>
        </w:rPr>
        <w:t>3. 交管产品0.5版本UI优化。按照UI设计稿，对累计32个页面进行高保真还原，并整理复用组件、统一色值变量，改善页面呈现并提升后续维护的一致性。此外，我参与了公司金点子活动。</w:t>
      </w:r>
    </w:p>
    <w:p w14:paraId="4448D344">
      <w:pPr>
        <w:spacing w:after="0" w:line="360" w:lineRule="auto"/>
        <w:ind w:firstLine="480"/>
      </w:pPr>
      <w:r>
        <w:rPr>
          <w:rFonts w:ascii="宋体" w:hAnsi="宋体" w:eastAsia="宋体"/>
          <w:b/>
          <w:sz w:val="24"/>
        </w:rPr>
        <w:t>二、个人能力与工作评价</w:t>
      </w:r>
    </w:p>
    <w:p w14:paraId="0626E981">
      <w:pPr>
        <w:spacing w:after="0" w:line="360" w:lineRule="auto"/>
        <w:ind w:firstLine="480"/>
      </w:pPr>
      <w:r>
        <w:rPr>
          <w:rFonts w:ascii="宋体" w:hAnsi="宋体" w:eastAsia="宋体"/>
          <w:b w:val="0"/>
          <w:sz w:val="24"/>
        </w:rPr>
        <w:t>结合近三个月的工作实践，我认为自己具备较强的</w:t>
      </w:r>
      <w:r>
        <w:rPr>
          <w:rFonts w:hint="eastAsia" w:ascii="宋体" w:hAnsi="宋体" w:eastAsia="宋体"/>
          <w:b w:val="0"/>
          <w:sz w:val="24"/>
          <w:lang w:val="en-US" w:eastAsia="zh-CN"/>
        </w:rPr>
        <w:t>架构和</w:t>
      </w:r>
      <w:r>
        <w:rPr>
          <w:rFonts w:ascii="宋体" w:hAnsi="宋体" w:eastAsia="宋体"/>
          <w:b w:val="0"/>
          <w:sz w:val="24"/>
        </w:rPr>
        <w:t xml:space="preserve">AI工具应用能力。借助 AI </w:t>
      </w:r>
      <w:r>
        <w:rPr>
          <w:rFonts w:hint="eastAsia" w:ascii="宋体" w:hAnsi="宋体" w:eastAsia="宋体"/>
          <w:b w:val="0"/>
          <w:sz w:val="24"/>
          <w:lang w:val="en-US" w:eastAsia="zh-CN"/>
        </w:rPr>
        <w:t>Agent</w:t>
      </w:r>
      <w:r>
        <w:rPr>
          <w:rFonts w:ascii="宋体" w:hAnsi="宋体" w:eastAsia="宋体"/>
          <w:b w:val="0"/>
          <w:sz w:val="24"/>
        </w:rPr>
        <w:t>开发，我能够同时承担前端与后端的代码开发工作，并将 AI 应用于需求梳理、原型与</w:t>
      </w:r>
      <w:r>
        <w:rPr>
          <w:rFonts w:hint="eastAsia" w:ascii="宋体" w:hAnsi="宋体" w:eastAsia="宋体"/>
          <w:b w:val="0"/>
          <w:sz w:val="24"/>
          <w:lang w:val="en-US" w:eastAsia="zh-CN"/>
        </w:rPr>
        <w:t>架构</w:t>
      </w:r>
      <w:r>
        <w:rPr>
          <w:rFonts w:ascii="宋体" w:hAnsi="宋体" w:eastAsia="宋体"/>
          <w:b w:val="0"/>
          <w:sz w:val="24"/>
        </w:rPr>
        <w:t>设计、编码及测试等环节；我会结合项目实际判断、整合和迭代相关产出，推动功能从设计到实现落地。</w:t>
      </w:r>
    </w:p>
    <w:p w14:paraId="2A21EC2B">
      <w:pPr>
        <w:spacing w:after="0" w:line="360" w:lineRule="auto"/>
        <w:ind w:firstLine="480"/>
      </w:pPr>
      <w:r>
        <w:rPr>
          <w:rFonts w:ascii="宋体" w:hAnsi="宋体" w:eastAsia="宋体"/>
          <w:b w:val="0"/>
          <w:sz w:val="24"/>
        </w:rPr>
        <w:t>在架构</w:t>
      </w:r>
      <w:r>
        <w:rPr>
          <w:rFonts w:hint="eastAsia" w:ascii="宋体" w:hAnsi="宋体" w:eastAsia="宋体"/>
          <w:b w:val="0"/>
          <w:sz w:val="24"/>
          <w:lang w:val="en-US" w:eastAsia="zh-CN"/>
        </w:rPr>
        <w:t>能力</w:t>
      </w:r>
      <w:r>
        <w:rPr>
          <w:rFonts w:ascii="宋体" w:hAnsi="宋体" w:eastAsia="宋体"/>
          <w:b w:val="0"/>
          <w:sz w:val="24"/>
        </w:rPr>
        <w:t>方面，我能够结合业务需求</w:t>
      </w:r>
      <w:r>
        <w:rPr>
          <w:rFonts w:hint="eastAsia" w:ascii="宋体" w:hAnsi="宋体" w:eastAsia="宋体"/>
          <w:b w:val="0"/>
          <w:sz w:val="24"/>
          <w:lang w:val="en-US" w:eastAsia="zh-CN"/>
        </w:rPr>
        <w:t>使用合适的架构风格，</w:t>
      </w:r>
      <w:r>
        <w:rPr>
          <w:rFonts w:ascii="宋体" w:hAnsi="宋体" w:eastAsia="宋体"/>
          <w:b w:val="0"/>
          <w:sz w:val="24"/>
        </w:rPr>
        <w:t>根据项目特点选择合适的技术栈。在无人机管理平台建设中，我关注系统性能、运行可用性、代码与组件的可维护性，并为后续功能扩展预留空间。</w:t>
      </w:r>
    </w:p>
    <w:p w14:paraId="0B815DD7">
      <w:pPr>
        <w:spacing w:after="0" w:line="360" w:lineRule="auto"/>
        <w:ind w:firstLine="480"/>
        <w:rPr>
          <w:rFonts w:hint="eastAsia" w:eastAsia="宋体"/>
          <w:lang w:eastAsia="zh-CN"/>
        </w:rPr>
      </w:pPr>
      <w:r>
        <w:rPr>
          <w:rFonts w:ascii="宋体" w:hAnsi="宋体" w:eastAsia="宋体"/>
          <w:b w:val="0"/>
          <w:sz w:val="24"/>
        </w:rPr>
        <w:t>在产品思维方面，</w:t>
      </w:r>
      <w:r>
        <w:rPr>
          <w:rFonts w:ascii="宋体" w:hAnsi="宋体" w:eastAsia="宋体" w:cs="宋体"/>
          <w:sz w:val="24"/>
          <w:szCs w:val="24"/>
        </w:rPr>
        <w:t>清楚一个优秀产品页面的设计标准与形态。</w:t>
      </w:r>
      <w:r>
        <w:rPr>
          <w:rFonts w:ascii="宋体" w:hAnsi="宋体" w:eastAsia="宋体"/>
          <w:b w:val="0"/>
          <w:sz w:val="24"/>
        </w:rPr>
        <w:t>我注重从使用场景和业务流程出发梳理需求</w:t>
      </w:r>
      <w:r>
        <w:rPr>
          <w:rFonts w:hint="eastAsia" w:ascii="宋体" w:hAnsi="宋体" w:eastAsia="宋体"/>
          <w:b w:val="0"/>
          <w:sz w:val="24"/>
          <w:lang w:eastAsia="zh-CN"/>
        </w:rPr>
        <w:t>。</w:t>
      </w:r>
    </w:p>
    <w:p w14:paraId="764C4F8D">
      <w:pPr>
        <w:spacing w:after="0" w:line="360" w:lineRule="auto"/>
        <w:ind w:firstLine="480"/>
      </w:pPr>
      <w:r>
        <w:rPr>
          <w:rFonts w:ascii="宋体" w:hAnsi="宋体" w:eastAsia="宋体"/>
          <w:b w:val="0"/>
          <w:sz w:val="24"/>
        </w:rPr>
        <w:t>入职时间尚短，我会继续加深对公司业务和产品的理解，提升复杂系统设计与项目交付能力。</w:t>
      </w:r>
    </w:p>
    <w:p w14:paraId="2A1D4B2A">
      <w:pPr>
        <w:spacing w:after="0" w:line="360" w:lineRule="auto"/>
        <w:ind w:firstLine="480"/>
      </w:pPr>
      <w:r>
        <w:rPr>
          <w:rFonts w:ascii="宋体" w:hAnsi="宋体" w:eastAsia="宋体"/>
          <w:b/>
          <w:sz w:val="24"/>
        </w:rPr>
        <w:t>三、个人情况说明</w:t>
      </w:r>
    </w:p>
    <w:p w14:paraId="5DD44A24">
      <w:pPr>
        <w:spacing w:after="0" w:line="360" w:lineRule="auto"/>
        <w:ind w:firstLine="480"/>
      </w:pPr>
      <w:r>
        <w:rPr>
          <w:rFonts w:ascii="宋体" w:hAnsi="宋体" w:eastAsia="宋体"/>
          <w:b w:val="0"/>
          <w:sz w:val="24"/>
        </w:rPr>
        <w:t>目前我个人背负住房按揭贷款，每月还款压力较大，经济负担较重。恳请公司领导体谅我的实际困难，</w:t>
      </w:r>
      <w:r>
        <w:rPr>
          <w:rFonts w:hint="eastAsia" w:ascii="宋体" w:hAnsi="宋体" w:eastAsia="宋体"/>
          <w:b w:val="0"/>
          <w:sz w:val="24"/>
          <w:lang w:val="en-US" w:eastAsia="zh-CN"/>
        </w:rPr>
        <w:t>后续的工作中可以</w:t>
      </w:r>
      <w:r>
        <w:rPr>
          <w:rFonts w:ascii="宋体" w:hAnsi="宋体" w:eastAsia="宋体"/>
          <w:b w:val="0"/>
          <w:sz w:val="24"/>
        </w:rPr>
        <w:t>按全额工资标准发放薪资，帮助我缓解还贷压力，使我能够更加安心、专注地投入工作。</w:t>
      </w:r>
    </w:p>
    <w:p w14:paraId="396DD155">
      <w:pPr>
        <w:spacing w:after="0" w:line="360" w:lineRule="auto"/>
        <w:ind w:firstLine="480"/>
      </w:pPr>
      <w:r>
        <w:rPr>
          <w:rFonts w:ascii="宋体" w:hAnsi="宋体" w:eastAsia="宋体"/>
          <w:b/>
          <w:sz w:val="24"/>
        </w:rPr>
        <w:t>四、后续工作展望</w:t>
      </w:r>
    </w:p>
    <w:p w14:paraId="0F8F1878">
      <w:pPr>
        <w:spacing w:after="0" w:line="360" w:lineRule="auto"/>
        <w:ind w:firstLine="480"/>
      </w:pPr>
      <w:r>
        <w:rPr>
          <w:rFonts w:ascii="宋体" w:hAnsi="宋体" w:eastAsia="宋体"/>
          <w:b w:val="0"/>
          <w:sz w:val="24"/>
        </w:rPr>
        <w:t>我将继续以 AI 协同研发方式投入工作</w:t>
      </w:r>
      <w:r>
        <w:rPr>
          <w:rFonts w:hint="eastAsia" w:ascii="宋体" w:hAnsi="宋体" w:eastAsia="宋体"/>
          <w:b w:val="0"/>
          <w:sz w:val="24"/>
          <w:lang w:eastAsia="zh-CN"/>
        </w:rPr>
        <w:t>，</w:t>
      </w:r>
      <w:r>
        <w:rPr>
          <w:rFonts w:hint="eastAsia" w:ascii="宋体" w:hAnsi="宋体" w:eastAsia="宋体"/>
          <w:b w:val="0"/>
          <w:sz w:val="24"/>
          <w:lang w:val="en-US" w:eastAsia="zh-CN"/>
        </w:rPr>
        <w:t>大幅提高工作效率</w:t>
      </w:r>
      <w:r>
        <w:rPr>
          <w:rFonts w:ascii="宋体" w:hAnsi="宋体" w:eastAsia="宋体"/>
          <w:b w:val="0"/>
          <w:sz w:val="24"/>
        </w:rPr>
        <w:t>，持续完善平台功能、</w:t>
      </w:r>
      <w:r>
        <w:rPr>
          <w:rFonts w:hint="eastAsia" w:ascii="宋体" w:hAnsi="宋体" w:eastAsia="宋体"/>
          <w:b w:val="0"/>
          <w:sz w:val="24"/>
          <w:lang w:val="en-US" w:eastAsia="zh-CN"/>
        </w:rPr>
        <w:t>并对其他已有项目进行UI和性能优化工作</w:t>
      </w:r>
      <w:r>
        <w:rPr>
          <w:rFonts w:ascii="宋体" w:hAnsi="宋体" w:eastAsia="宋体"/>
          <w:b w:val="0"/>
          <w:sz w:val="24"/>
        </w:rPr>
        <w:t>，为公司创造更大价值。</w:t>
      </w:r>
    </w:p>
    <w:p w14:paraId="6E29EB13">
      <w:pPr>
        <w:spacing w:after="0" w:line="360" w:lineRule="auto"/>
        <w:ind w:firstLine="480"/>
      </w:pPr>
      <w:r>
        <w:rPr>
          <w:rFonts w:ascii="宋体" w:hAnsi="宋体" w:eastAsia="宋体"/>
          <w:b w:val="0"/>
          <w:sz w:val="24"/>
        </w:rPr>
        <w:t>恳请领导审阅批准！</w:t>
      </w:r>
    </w:p>
    <w:p w14:paraId="546C4863">
      <w:pPr>
        <w:spacing w:after="0" w:line="360" w:lineRule="auto"/>
        <w:ind w:firstLine="480"/>
      </w:pPr>
      <w:r>
        <w:rPr>
          <w:rFonts w:ascii="宋体" w:hAnsi="宋体" w:eastAsia="宋体"/>
          <w:b w:val="0"/>
          <w:sz w:val="24"/>
        </w:rPr>
        <w:t>此致</w:t>
      </w:r>
    </w:p>
    <w:p w14:paraId="60D5E0EC">
      <w:pPr>
        <w:spacing w:after="0" w:line="360" w:lineRule="auto"/>
      </w:pPr>
      <w:r>
        <w:rPr>
          <w:rFonts w:ascii="宋体" w:hAnsi="宋体" w:eastAsia="宋体"/>
          <w:b w:val="0"/>
          <w:sz w:val="24"/>
        </w:rPr>
        <w:t>敬礼！</w:t>
      </w:r>
    </w:p>
    <w:p w14:paraId="1D841DE8">
      <w:pPr>
        <w:spacing w:after="0" w:line="360" w:lineRule="auto"/>
        <w:jc w:val="right"/>
        <w:rPr>
          <w:rFonts w:hint="eastAsia" w:eastAsia="宋体"/>
          <w:lang w:val="en-US" w:eastAsia="zh-CN"/>
        </w:rPr>
      </w:pPr>
      <w:r>
        <w:rPr>
          <w:rFonts w:ascii="宋体" w:hAnsi="宋体" w:eastAsia="宋体"/>
          <w:b w:val="0"/>
          <w:sz w:val="24"/>
        </w:rPr>
        <w:t>申请人：</w:t>
      </w:r>
      <w:r>
        <w:rPr>
          <w:rFonts w:hint="eastAsia" w:ascii="宋体" w:hAnsi="宋体" w:eastAsia="宋体"/>
          <w:b w:val="0"/>
          <w:sz w:val="24"/>
          <w:lang w:val="en-US" w:eastAsia="zh-CN"/>
        </w:rPr>
        <w:t>孟子文</w:t>
      </w:r>
    </w:p>
    <w:p w14:paraId="748D5025">
      <w:pPr>
        <w:spacing w:after="0" w:line="360" w:lineRule="auto"/>
        <w:jc w:val="right"/>
      </w:pPr>
      <w:r>
        <w:rPr>
          <w:rFonts w:hint="eastAsia" w:ascii="宋体" w:hAnsi="宋体" w:eastAsia="宋体"/>
          <w:b w:val="0"/>
          <w:sz w:val="24"/>
          <w:lang w:val="en-US" w:eastAsia="zh-CN"/>
        </w:rPr>
        <w:t>2026</w:t>
      </w:r>
      <w:r>
        <w:rPr>
          <w:rFonts w:ascii="宋体" w:hAnsi="宋体" w:eastAsia="宋体"/>
          <w:b w:val="0"/>
          <w:sz w:val="24"/>
        </w:rPr>
        <w:t xml:space="preserve">年 </w:t>
      </w:r>
      <w:r>
        <w:rPr>
          <w:rFonts w:hint="eastAsia" w:ascii="宋体" w:hAnsi="宋体" w:eastAsia="宋体"/>
          <w:b w:val="0"/>
          <w:sz w:val="24"/>
          <w:lang w:val="en-US" w:eastAsia="zh-CN"/>
        </w:rPr>
        <w:t xml:space="preserve">09 </w:t>
      </w:r>
      <w:r>
        <w:rPr>
          <w:rFonts w:ascii="宋体" w:hAnsi="宋体" w:eastAsia="宋体"/>
          <w:b w:val="0"/>
          <w:sz w:val="24"/>
        </w:rPr>
        <w:t xml:space="preserve">月 </w:t>
      </w:r>
      <w:r>
        <w:rPr>
          <w:rFonts w:hint="eastAsia" w:ascii="宋体" w:hAnsi="宋体" w:eastAsia="宋体"/>
          <w:b w:val="0"/>
          <w:sz w:val="24"/>
          <w:lang w:val="en-US" w:eastAsia="zh-CN"/>
        </w:rPr>
        <w:t>30</w:t>
      </w:r>
      <w:r>
        <w:rPr>
          <w:rFonts w:ascii="宋体" w:hAnsi="宋体" w:eastAsia="宋体"/>
          <w:b w:val="0"/>
          <w:sz w:val="24"/>
        </w:rPr>
        <w:t xml:space="preserve"> 日</w:t>
      </w:r>
    </w:p>
    <w:sectPr>
      <w:pgSz w:w="11906" w:h="16838"/>
      <w:pgMar w:top="1440" w:right="1803" w:bottom="1440" w:left="1803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6">
    <w:nsid w:val="21688F03"/>
    <w:multiLevelType w:val="singleLevel"/>
    <w:tmpl w:val="21688F03"/>
    <w:lvl w:ilvl="0" w:tentative="0">
      <w:start w:val="2"/>
      <w:numFmt w:val="decimal"/>
      <w:suff w:val="space"/>
      <w:lvlText w:val="%1."/>
      <w:lvlJc w:val="left"/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1190D16"/>
    <w:rsid w:val="04C04AA9"/>
    <w:rsid w:val="0622222C"/>
    <w:rsid w:val="0C5A3A7A"/>
    <w:rsid w:val="1214532B"/>
    <w:rsid w:val="12BF52E7"/>
    <w:rsid w:val="156F511B"/>
    <w:rsid w:val="15835D80"/>
    <w:rsid w:val="1DF04D3A"/>
    <w:rsid w:val="21D4156A"/>
    <w:rsid w:val="21DB03C1"/>
    <w:rsid w:val="262E27C8"/>
    <w:rsid w:val="274916FD"/>
    <w:rsid w:val="29746395"/>
    <w:rsid w:val="2B9A365B"/>
    <w:rsid w:val="2C943237"/>
    <w:rsid w:val="2DBA55AF"/>
    <w:rsid w:val="2E07639F"/>
    <w:rsid w:val="2FA301F5"/>
    <w:rsid w:val="314A68DF"/>
    <w:rsid w:val="361C7F1F"/>
    <w:rsid w:val="3C723C61"/>
    <w:rsid w:val="3C7A3A61"/>
    <w:rsid w:val="3D377FE8"/>
    <w:rsid w:val="3F61290C"/>
    <w:rsid w:val="40150380"/>
    <w:rsid w:val="42FF12F7"/>
    <w:rsid w:val="472A2E92"/>
    <w:rsid w:val="498F75A2"/>
    <w:rsid w:val="4A515910"/>
    <w:rsid w:val="4B154506"/>
    <w:rsid w:val="4BA214AA"/>
    <w:rsid w:val="4CD97707"/>
    <w:rsid w:val="4DF35A4B"/>
    <w:rsid w:val="512B520B"/>
    <w:rsid w:val="512F1E25"/>
    <w:rsid w:val="51AC27B4"/>
    <w:rsid w:val="52BC6E98"/>
    <w:rsid w:val="55B7304E"/>
    <w:rsid w:val="56722307"/>
    <w:rsid w:val="57B27079"/>
    <w:rsid w:val="5A1C6A3A"/>
    <w:rsid w:val="5EA76C20"/>
    <w:rsid w:val="5F024A3E"/>
    <w:rsid w:val="5F160BDF"/>
    <w:rsid w:val="5FB50B69"/>
    <w:rsid w:val="646804DF"/>
    <w:rsid w:val="65302445"/>
    <w:rsid w:val="67C03F80"/>
    <w:rsid w:val="683327E8"/>
    <w:rsid w:val="69B75B4F"/>
    <w:rsid w:val="6A93622F"/>
    <w:rsid w:val="6B2917A5"/>
    <w:rsid w:val="6CC973B3"/>
    <w:rsid w:val="6FE85359"/>
    <w:rsid w:val="72203136"/>
    <w:rsid w:val="74D960B0"/>
    <w:rsid w:val="75BC308B"/>
    <w:rsid w:val="77B8178C"/>
    <w:rsid w:val="77C77105"/>
    <w:rsid w:val="78EC14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qFormat="1"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1170</Words>
  <Characters>1225</Characters>
  <Lines>0</Lines>
  <Paragraphs>0</Paragraphs>
  <TotalTime>0</TotalTime>
  <ScaleCrop>false</ScaleCrop>
  <LinksUpToDate>false</LinksUpToDate>
  <CharactersWithSpaces>1244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孟</cp:lastModifiedBy>
  <dcterms:modified xsi:type="dcterms:W3CDTF">2026-09-30T05:23:44Z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eyJoZGlkIjoiNTk3ZGIxZmVlOGYwNDE3NjgzMWI1Mzc3N2M0YTY3YjciLCJ1c2VySWQiOiI0NjcwMjU2NDYifQ==</vt:lpwstr>
  </property>
  <property fmtid="{D5CDD505-2E9C-101B-9397-08002B2CF9AE}" pid="3" name="KSOProductBuildVer">
    <vt:lpwstr>2052-12.1.0.28505</vt:lpwstr>
  </property>
  <property fmtid="{D5CDD505-2E9C-101B-9397-08002B2CF9AE}" pid="4" name="ICV">
    <vt:lpwstr>CC5541B4343644CCAC7D4ECDBF01B4A0_13</vt:lpwstr>
  </property>
</Properties>
</file>